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236FA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691004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1D83B6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_README.docx</w:t>
            </w:r>
          </w:p>
        </w:tc>
      </w:tr>
      <w:tr w14:paraId="113F5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014C95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093808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</w:p>
        </w:tc>
      </w:tr>
      <w:tr w14:paraId="2BAF9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3EFBB8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61B6CC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图片资源目录</w:t>
            </w:r>
          </w:p>
        </w:tc>
      </w:tr>
      <w:tr w14:paraId="4B80C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941130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314E50D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2D686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9A1318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5482AF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680EC27B"/>
    <w:p w14:paraId="7E336C0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  <w:bookmarkStart w:id="0" w:name="_GoBack"/>
      <w:bookmarkEnd w:id="0"/>
    </w:p>
    <w:p w14:paraId="0A1F8927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架构图 / ER 图 / 流程图等导出文件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8FC3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5A964E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0001_甘特图.png</w:t>
            </w:r>
          </w:p>
          <w:p w14:paraId="45C9CEA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0002_用例图.png</w:t>
            </w:r>
          </w:p>
          <w:p w14:paraId="29C6D06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0003_系统架构图.png</w:t>
            </w:r>
          </w:p>
          <w:p w14:paraId="7B49F05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0003_系统架构图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新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.png</w:t>
            </w:r>
          </w:p>
          <w:p w14:paraId="2EBE8B8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0004_用户登录流程图.png</w:t>
            </w:r>
          </w:p>
          <w:p w14:paraId="27785E4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0005_用户点单与支付流程图.png</w:t>
            </w:r>
          </w:p>
          <w:p w14:paraId="204D425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0006_桌位预约流程图.png</w:t>
            </w:r>
          </w:p>
          <w:p w14:paraId="3E81A80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0007_取消预约与退款流程图.png</w:t>
            </w:r>
          </w:p>
          <w:p w14:paraId="53DEF8F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0008_在线排队流程图.png</w:t>
            </w:r>
          </w:p>
          <w:p w14:paraId="0974331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0009_订单状态机.png</w:t>
            </w:r>
          </w:p>
          <w:p w14:paraId="585BC64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0010_退款申请单状态机.png</w:t>
            </w:r>
          </w:p>
          <w:p w14:paraId="77F702C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0011_用户账号状态机.png</w:t>
            </w:r>
          </w:p>
          <w:p w14:paraId="0547965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0012_部署拓扑图.png</w:t>
            </w:r>
          </w:p>
          <w:p w14:paraId="139114B9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0013_全局ER图.png</w:t>
            </w:r>
          </w:p>
        </w:tc>
      </w:tr>
    </w:tbl>
    <w:p w14:paraId="0BB0E980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0B44C1"/>
    <w:rsid w:val="37DE2792"/>
    <w:rsid w:val="4D7667F2"/>
    <w:rsid w:val="6E483A87"/>
    <w:rsid w:val="7E5D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262</Characters>
  <Lines>0</Lines>
  <Paragraphs>0</Paragraphs>
  <TotalTime>0</TotalTime>
  <ScaleCrop>false</ScaleCrop>
  <LinksUpToDate>false</LinksUpToDate>
  <CharactersWithSpaces>272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2026-06-19T11:26:21Z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3C6773F77E194544BB7CE82E6FF65E99_12</vt:lpwstr>
  </property>
</Properties>
</file>