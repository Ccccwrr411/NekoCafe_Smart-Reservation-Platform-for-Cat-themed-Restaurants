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1DF107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13CFF6C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5417F3A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design.docx</w:t>
            </w:r>
          </w:p>
        </w:tc>
      </w:tr>
      <w:tr w14:paraId="4171A8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6A1407D9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所属包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D7DC20C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D-12_项目源代码仓库</w:t>
            </w:r>
          </w:p>
        </w:tc>
      </w:tr>
      <w:tr w14:paraId="1F9E3F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34A7EE0B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用途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EA391E3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指向 D-03 概要设计 / D-04 详细设计</w:t>
            </w:r>
          </w:p>
        </w:tc>
      </w:tr>
      <w:tr w14:paraId="77DE47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3BA7046B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填写人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4C945843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蓝舒芬</w:t>
            </w:r>
          </w:p>
        </w:tc>
      </w:tr>
      <w:tr w14:paraId="4B6B64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6C06C6CC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日期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784C3A02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20</w:t>
            </w: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 xml:space="preserve">26 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- </w:t>
            </w: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06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05</w:t>
            </w:r>
          </w:p>
        </w:tc>
      </w:tr>
    </w:tbl>
    <w:p w14:paraId="27E6693C"/>
    <w:p w14:paraId="15A2EC91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内容大纲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4EF2455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5D1E628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D-03_概要设计说明书_v</w:t>
            </w:r>
            <w:r>
              <w:rPr>
                <w:rFonts w:hint="eastAsia"/>
                <w:lang w:val="en-US" w:eastAsia="zh-CN"/>
              </w:rPr>
              <w:t>2.0</w:t>
            </w:r>
            <w:r>
              <w:rPr>
                <w:rFonts w:hint="eastAsia"/>
              </w:rPr>
              <w:t>.docx</w:t>
            </w:r>
          </w:p>
          <w:p w14:paraId="158B021B">
            <w:pPr>
              <w:bidi w:val="0"/>
              <w:rPr>
                <w:rFonts w:hint="default" w:ascii="微软雅黑" w:hAnsi="微软雅黑" w:eastAsia="微软雅黑"/>
                <w:b w:val="0"/>
                <w:color w:val="2B2B2B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D-04_详细设计说明书_v</w:t>
            </w:r>
            <w:r>
              <w:rPr>
                <w:rFonts w:hint="eastAsia"/>
                <w:lang w:val="en-US" w:eastAsia="zh-CN"/>
              </w:rPr>
              <w:t>2.0</w:t>
            </w:r>
            <w:r>
              <w:rPr>
                <w:rFonts w:hint="default"/>
                <w:lang w:val="en-US" w:eastAsia="zh-CN"/>
              </w:rPr>
              <w:t>.docx</w:t>
            </w:r>
            <w:bookmarkStart w:id="0" w:name="_GoBack"/>
            <w:bookmarkEnd w:id="0"/>
          </w:p>
        </w:tc>
      </w:tr>
    </w:tbl>
    <w:p w14:paraId="0A9973B9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1556348"/>
    <w:rsid w:val="71AF2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微软雅黑" w:hAnsi="微软雅黑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65</Words>
  <Characters>112</Characters>
  <Lines>0</Lines>
  <Paragraphs>0</Paragraphs>
  <TotalTime>1</TotalTime>
  <ScaleCrop>false</ScaleCrop>
  <LinksUpToDate>false</LinksUpToDate>
  <CharactersWithSpaces>121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确幸</cp:lastModifiedBy>
  <dcterms:modified xsi:type="dcterms:W3CDTF">2026-06-18T14:44:25Z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eyJoZGlkIjoiZjFmZWIzNDg2MmIzZjExOTIzMmViNTBmYTMwYTk0ZWYiLCJ1c2VySWQiOiIxNTMzMDA2OTk4In0=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ADD082CCB2F04D9AA16BCDBCFC988E13_12</vt:lpwstr>
  </property>
</Properties>
</file>