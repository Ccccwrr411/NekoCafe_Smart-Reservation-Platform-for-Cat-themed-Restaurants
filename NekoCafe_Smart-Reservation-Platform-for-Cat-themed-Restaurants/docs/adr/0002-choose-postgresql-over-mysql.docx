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D2-7_架构决策记录ADR集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选择 PostgreSQL 还是 MySQL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蓝舒芬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  <w:bookmarkStart w:id="0" w:name="_GoBack"/>
            <w:bookmarkEnd w:id="0"/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：选择 PostgreSQL 还是 MySQL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3BBF7E1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需要支持门店 LBS 地理位置排序（计算顾客到门店距离）。</w:t>
            </w:r>
          </w:p>
          <w:p w14:paraId="7E52345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经营看板需要复杂聚合查询（窗口函数、CTE、多表关联统计）。</w:t>
            </w:r>
          </w:p>
          <w:p w14:paraId="2D578B8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猫咪档案、操作日志等字段适合 JSON 半结构化存储。</w:t>
            </w:r>
          </w:p>
          <w:p w14:paraId="5633AF9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数据量预估 3 年内 &lt; 1GB，无分库分表需求。</w:t>
            </w:r>
          </w:p>
          <w:p w14:paraId="5EF3FF2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团队熟悉 MySQL，但愿意尝试 PostgreSQL。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  <w:b/>
                <w:bCs/>
              </w:rPr>
              <w:t xml:space="preserve"> PostgreSQL 16 </w:t>
            </w:r>
            <w:r>
              <w:rPr>
                <w:rFonts w:hint="eastAsia"/>
              </w:rPr>
              <w:t>作为主数据库。使用 PostGIS 扩展处理地理空间查询，使用 JSONB 类型存储动态字段。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08FD4C6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正面：原生支持地理空间查询（point 类型 + 距离索引），相比 MySQL 的 ST_Distance 性能更好；JSONB 支持索引和高效查询；窗口函数语法标准；开源协议友好。</w:t>
            </w:r>
          </w:p>
          <w:p w14:paraId="366059D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负面：与 MySQL 的 ORM 方言略有差异（如分页 LIMIT ... OFFSET 相同，但函数名不同）；团队需短暂学习。</w:t>
            </w:r>
          </w:p>
          <w:p w14:paraId="262624E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验证：使用 pgvector 扩展预留 AI 推荐向量存储能力。</w:t>
            </w:r>
          </w:p>
          <w:p w14:paraId="1B7F78D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13E7C71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MySQL 8.0：LBS 支持较弱（性能差），JSON 函数不如 JSONB 强大，复杂聚合场景表现一般。</w:t>
            </w:r>
          </w:p>
          <w:p w14:paraId="3659313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MongoDB：文档型不适合强事务的订单支付场景（跨文档事务性能差）。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44009ED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FR07（LBS 附近门店排序）、FR23（操作日志 JSON 存储）</w:t>
            </w:r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PostgreSQL 官方文档：https://www.postgresql.org/docs/16/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1FC55C88"/>
    <w:rsid w:val="274026BB"/>
    <w:rsid w:val="2B3F2920"/>
    <w:rsid w:val="36043BF2"/>
    <w:rsid w:val="6ED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963</Characters>
  <Lines>0</Lines>
  <Paragraphs>0</Paragraphs>
  <TotalTime>0</TotalTime>
  <ScaleCrop>false</ScaleCrop>
  <LinksUpToDate>false</LinksUpToDate>
  <CharactersWithSpaces>1028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2026-06-05T06:19:51Z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