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89A8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C2A7B9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673E4A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_README.docx</w:t>
            </w:r>
          </w:p>
        </w:tc>
      </w:tr>
      <w:tr w14:paraId="2738B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353A36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DF1274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1BAC1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193C13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EDE61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ADR 目录</w:t>
            </w:r>
          </w:p>
        </w:tc>
      </w:tr>
      <w:tr w14:paraId="6E545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933888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280FCF0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2D036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B834CC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6C2EBE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5E22E401">
      <w:bookmarkStart w:id="0" w:name="_GoBack"/>
      <w:bookmarkEnd w:id="0"/>
    </w:p>
    <w:p w14:paraId="231034D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4867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EC5A85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0001-choose-monolith-over-microservices.docx</w:t>
            </w:r>
          </w:p>
          <w:p w14:paraId="2FB81F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0002-choose-postgresql-over-mysql.docx</w:t>
            </w:r>
          </w:p>
          <w:p w14:paraId="28CDEAB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0003-choose-jwt-over-session.docx</w:t>
            </w:r>
          </w:p>
          <w:p w14:paraId="20E1B3C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0004-use-rabbitmq-for-async-tasks.docx</w:t>
            </w:r>
          </w:p>
          <w:p w14:paraId="39D31DC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0005-use-redis-for-distributed-lock-and-queue.docx</w:t>
            </w:r>
          </w:p>
          <w:p w14:paraId="6879FCD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0006-adopt-restful-api.docx</w:t>
            </w:r>
          </w:p>
          <w:p w14:paraId="306F61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0007-use-minio-for-object-storage.docx</w:t>
            </w:r>
          </w:p>
        </w:tc>
      </w:tr>
    </w:tbl>
    <w:p w14:paraId="5055768A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313E1F"/>
    <w:rsid w:val="2B8D16CD"/>
    <w:rsid w:val="592E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110</Characters>
  <Lines>0</Lines>
  <Paragraphs>0</Paragraphs>
  <TotalTime>1</TotalTime>
  <ScaleCrop>false</ScaleCrop>
  <LinksUpToDate>false</LinksUpToDate>
  <CharactersWithSpaces>124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2026-06-05T07:53:50Z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3AE6A9187F9940A080CF8A7637247896_12</vt:lpwstr>
  </property>
</Properties>
</file>