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E803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8E8D2B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6A32CA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_说明.docx</w:t>
            </w:r>
          </w:p>
        </w:tc>
      </w:tr>
      <w:tr w14:paraId="7BA32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4887A3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59D4E5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69ABD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7D10A5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C0DEA2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后端代码目录</w:t>
            </w:r>
          </w:p>
        </w:tc>
      </w:tr>
      <w:tr w14:paraId="1B5F3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FC5BEE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A2FA2ED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0958E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A9DB1C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75413DA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16</w:t>
            </w:r>
            <w:bookmarkStart w:id="0" w:name="_GoBack"/>
            <w:bookmarkEnd w:id="0"/>
          </w:p>
        </w:tc>
      </w:tr>
    </w:tbl>
    <w:p w14:paraId="010A1214"/>
    <w:p w14:paraId="1FC0054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p w14:paraId="7FF20D1D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建议技术栈：Spring Boot 3 / FastAPI / NestJS 任选</w:t>
      </w:r>
    </w:p>
    <w:p w14:paraId="538D666B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入口：backend/src/main.{java,py,ts}</w:t>
      </w:r>
    </w:p>
    <w:p w14:paraId="01BE2BCD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API 文档自动生成：springdoc-openapi / FastAPI / @nestjs/swagger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2CEDFE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B35588B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</w:t>
            </w:r>
          </w:p>
          <w:p w14:paraId="16AF8080">
            <w:pPr>
              <w:numPr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本后端服务基于 Spring Boot 3.4 框架开发，采用经典的三层架构（Controller -&gt; Service -&gt; Mapper）。</w:t>
            </w:r>
          </w:p>
          <w:p w14:paraId="53A66C9B">
            <w:pPr>
              <w:numPr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核心依赖：</w:t>
            </w:r>
          </w:p>
          <w:p w14:paraId="708B8161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Spring Boot Starter Web - REST API 服务</w:t>
            </w:r>
          </w:p>
          <w:p w14:paraId="33784834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Spring Boot Starter Actuator - 健康检查与 Prometheus 指标暴露</w:t>
            </w:r>
          </w:p>
          <w:p w14:paraId="5B01D342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MyBatis + MyBatis Generator - 数据持久层，Example 查询模式</w:t>
            </w:r>
          </w:p>
          <w:p w14:paraId="3E8467A1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PostgreSQL 16 - 主数据库（腾讯云 82.157.130.254）</w:t>
            </w:r>
          </w:p>
          <w:p w14:paraId="3FBD6B38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Redis 7 - 分布式锁、验证码缓存、会话管理（同云端部署）</w:t>
            </w:r>
          </w:p>
          <w:p w14:paraId="609A7FC0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RabbitMQ 3.13 - 异步消息队列（订单超时取消、排队叫号通知）</w:t>
            </w:r>
          </w:p>
          <w:p w14:paraId="74CE4716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jBCrypt 0.4 - 密码加密（BCrypt 算法）</w:t>
            </w:r>
          </w:p>
          <w:p w14:paraId="67FE2A87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springdoc-openapi - Swagger UI 自动生成 API 文档</w:t>
            </w:r>
          </w:p>
          <w:p w14:paraId="42894989">
            <w:pPr>
              <w:pStyle w:val="1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JaCoCo 0.8.11 - 测试覆盖率统计</w:t>
            </w:r>
          </w:p>
          <w:p w14:paraId="76EAF88D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包结构</w:t>
            </w:r>
          </w:p>
          <w:p w14:paraId="17B76B3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cn.edu.bjfu.nekocafe/</w:t>
            </w:r>
          </w:p>
          <w:p w14:paraId="6B18903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NekoCafeApplication.java          # Spring Boot 入口</w:t>
            </w:r>
          </w:p>
          <w:p w14:paraId="60C5473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config/                            # 配置类（CORS、安全、RabbitMQ、Redis）</w:t>
            </w:r>
          </w:p>
          <w:p w14:paraId="615AF39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controller/                        # REST 控制器（23 个 Controller）</w:t>
            </w:r>
          </w:p>
          <w:p w14:paraId="1A0FF3DF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service/</w:t>
            </w:r>
          </w:p>
          <w:p w14:paraId="27106CA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|   +-- impl/                         # 业务逻辑层（17 个 ServiceImpl）</w:t>
            </w:r>
          </w:p>
          <w:p w14:paraId="317B56C4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mapper/                           # MyBatis Mapper 接口 + XML</w:t>
            </w:r>
          </w:p>
          <w:p w14:paraId="0A2B67D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entity/                           # 数据实体（29 张表对应 Entity）</w:t>
            </w:r>
          </w:p>
          <w:p w14:paraId="61BDBD02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dto/                              # 数据传输对象（VO/Request/Response）</w:t>
            </w:r>
          </w:p>
          <w:p w14:paraId="2C7CAED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utils/                            # 工具类（JWT、日期等）</w:t>
            </w:r>
          </w:p>
          <w:p w14:paraId="721C15BC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exception/                        # 全局异常处理</w:t>
            </w:r>
          </w:p>
          <w:p w14:paraId="12F47D2E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+-- enums/                            # 业务枚举</w:t>
            </w:r>
          </w:p>
          <w:p w14:paraId="7E2A7796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如何运行</w:t>
            </w:r>
          </w:p>
          <w:p w14:paraId="43B71FD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确保 JDK 17+ 已安装</w:t>
            </w:r>
          </w:p>
          <w:p w14:paraId="264214D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配置 .env 文件（参考根目录 .env.example）</w:t>
            </w:r>
          </w:p>
          <w:p w14:paraId="7343465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编译：mvn clean compile -DskipTests</w:t>
            </w:r>
          </w:p>
          <w:p w14:paraId="0BB0E184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启动：mvn spring-boot:run</w:t>
            </w:r>
          </w:p>
          <w:p w14:paraId="3D850C79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访问：http://localhost:8081</w:t>
            </w:r>
          </w:p>
          <w:p w14:paraId="2193CB59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 Swagger UI：http://localhost:8081/swagger-ui.html</w:t>
            </w:r>
          </w:p>
          <w:p w14:paraId="3FBF872F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 健康检查：http://localhost:8081/actuator/health</w:t>
            </w:r>
          </w:p>
          <w:p w14:paraId="36CA7246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Docker 部署（推荐）：</w:t>
            </w:r>
          </w:p>
          <w:p w14:paraId="7468E57D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在项目根目录执行：docker compose up -d --build</w:t>
            </w:r>
          </w:p>
          <w:p w14:paraId="4B726350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数据库迁移</w:t>
            </w:r>
          </w:p>
          <w:p w14:paraId="4119B5D9">
            <w:pPr>
              <w:pStyle w:val="1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数据库迁移脚本位于项目根目录 db/migrations/，使用 Flyway 自动执行。当前共 V001~V006 六个迁移版本，涵盖 29 张业务表 + 4 个 PostgreSQL 枚举类型。后端启动时 Flyway 会自动检测并执行未运行的迁移。</w:t>
            </w:r>
          </w:p>
          <w:p w14:paraId="70690CD3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  <w:p w14:paraId="1024C7F4">
            <w:pPr>
              <w:pStyle w:val="1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单元测试位于 backend/src/test/，共 18 个测试类、86 个 @Test 方法，覆盖 17 个 Service 实现类。使用 JUnit 5 + Mockito + Spring Boot Test (MockMvc)。JaCoCo 指令覆盖率 73%。运行命令：mvn test</w:t>
            </w:r>
          </w:p>
        </w:tc>
      </w:tr>
    </w:tbl>
    <w:p w14:paraId="7BE079EC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AD8F506"/>
    <w:multiLevelType w:val="singleLevel"/>
    <w:tmpl w:val="3AD8F5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E602C"/>
    <w:rsid w:val="45915DAC"/>
    <w:rsid w:val="6D22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首行缩进"/>
    <w:basedOn w:val="1"/>
    <w:uiPriority w:val="0"/>
    <w:pPr>
      <w:ind w:firstLine="420" w:firstLineChars="200"/>
    </w:pPr>
    <w:rPr>
      <w:rFonts w:hint="eastAsia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199</Characters>
  <Lines>0</Lines>
  <Paragraphs>0</Paragraphs>
  <TotalTime>2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2026-06-24T07:29:54Z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5468B6E102DD41C38D2EC50F5F7DBB82_12</vt:lpwstr>
  </property>
</Properties>
</file>